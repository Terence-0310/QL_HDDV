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9397" w14:textId="1CCA2F9D" w:rsidR="0039307F" w:rsidRPr="00165208" w:rsidRDefault="00000000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  <w:lang w:val="vi-VN"/>
        </w:rPr>
        <w:t xml:space="preserve">Họ Tên: </w:t>
      </w:r>
      <w:r w:rsidR="00020C4A" w:rsidRPr="00165208">
        <w:rPr>
          <w:rFonts w:ascii="Times New Roman" w:hAnsi="Times New Roman" w:cs="Times New Roman"/>
          <w:sz w:val="30"/>
          <w:szCs w:val="30"/>
        </w:rPr>
        <w:t xml:space="preserve">Trịnh Danh </w:t>
      </w:r>
      <w:proofErr w:type="spellStart"/>
      <w:r w:rsidR="00020C4A" w:rsidRPr="00165208">
        <w:rPr>
          <w:rFonts w:ascii="Times New Roman" w:hAnsi="Times New Roman" w:cs="Times New Roman"/>
          <w:sz w:val="30"/>
          <w:szCs w:val="30"/>
        </w:rPr>
        <w:t>Th</w:t>
      </w:r>
      <w:r w:rsidR="00D54B47">
        <w:rPr>
          <w:rFonts w:ascii="Times New Roman" w:hAnsi="Times New Roman" w:cs="Times New Roman"/>
          <w:sz w:val="30"/>
          <w:szCs w:val="30"/>
        </w:rPr>
        <w:t>i</w:t>
      </w:r>
      <w:proofErr w:type="spellEnd"/>
    </w:p>
    <w:p w14:paraId="428AC55F" w14:textId="533C67CF" w:rsidR="0039307F" w:rsidRPr="00165208" w:rsidRDefault="00000000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  <w:lang w:val="vi-VN"/>
        </w:rPr>
        <w:t xml:space="preserve">Nhóm: </w:t>
      </w:r>
      <w:r w:rsidRPr="00165208">
        <w:rPr>
          <w:rFonts w:ascii="Times New Roman" w:hAnsi="Times New Roman" w:cs="Times New Roman"/>
          <w:sz w:val="26"/>
          <w:szCs w:val="26"/>
          <w:lang w:val="vi-VN"/>
        </w:rPr>
        <w:t>N</w:t>
      </w:r>
      <w:r w:rsidR="00020C4A" w:rsidRPr="00165208">
        <w:rPr>
          <w:rFonts w:ascii="Times New Roman" w:hAnsi="Times New Roman" w:cs="Times New Roman"/>
          <w:sz w:val="26"/>
          <w:szCs w:val="26"/>
        </w:rPr>
        <w:t>2094</w:t>
      </w:r>
      <w:r w:rsidRPr="00165208">
        <w:rPr>
          <w:rFonts w:ascii="Times New Roman" w:hAnsi="Times New Roman" w:cs="Times New Roman"/>
          <w:sz w:val="30"/>
          <w:szCs w:val="30"/>
          <w:lang w:val="vi-VN"/>
        </w:rPr>
        <w:br/>
      </w:r>
      <w:r w:rsidRPr="00165208">
        <w:rPr>
          <w:rFonts w:ascii="Times New Roman" w:hAnsi="Times New Roman" w:cs="Times New Roman"/>
          <w:sz w:val="26"/>
          <w:szCs w:val="26"/>
          <w:lang w:val="vi-VN"/>
        </w:rPr>
        <w:t>238060</w:t>
      </w:r>
      <w:r w:rsidR="00020C4A" w:rsidRPr="00165208">
        <w:rPr>
          <w:rFonts w:ascii="Times New Roman" w:hAnsi="Times New Roman" w:cs="Times New Roman"/>
          <w:sz w:val="26"/>
          <w:szCs w:val="26"/>
        </w:rPr>
        <w:t>2094</w:t>
      </w:r>
    </w:p>
    <w:p w14:paraId="60C2AC38" w14:textId="2324D6E7" w:rsidR="0039307F" w:rsidRPr="00165208" w:rsidRDefault="00000000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  <w:lang w:val="vi-VN"/>
        </w:rPr>
        <w:t xml:space="preserve">Mã đề tài: </w:t>
      </w:r>
      <w:r w:rsidRPr="00165208">
        <w:rPr>
          <w:rFonts w:ascii="Times New Roman" w:hAnsi="Times New Roman" w:cs="Times New Roman"/>
          <w:sz w:val="26"/>
          <w:szCs w:val="26"/>
          <w:lang w:val="vi-VN"/>
        </w:rPr>
        <w:t>IS0</w:t>
      </w:r>
      <w:r w:rsidR="00020C4A" w:rsidRPr="00165208">
        <w:rPr>
          <w:rFonts w:ascii="Times New Roman" w:hAnsi="Times New Roman" w:cs="Times New Roman"/>
          <w:sz w:val="26"/>
          <w:szCs w:val="26"/>
        </w:rPr>
        <w:t>70</w:t>
      </w:r>
    </w:p>
    <w:p w14:paraId="2755DC6D" w14:textId="102E1B78" w:rsidR="0039307F" w:rsidRPr="00165208" w:rsidRDefault="00000000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  <w:lang w:val="vi-VN"/>
        </w:rPr>
        <w:t xml:space="preserve">Tên đề tài: </w:t>
      </w:r>
      <w:r w:rsidRPr="00165208">
        <w:rPr>
          <w:rFonts w:ascii="Times New Roman" w:hAnsi="Times New Roman" w:cs="Times New Roman"/>
          <w:sz w:val="26"/>
          <w:szCs w:val="26"/>
          <w:lang w:val="vi-VN"/>
        </w:rPr>
        <w:t xml:space="preserve">Hệ thống quản lý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020C4A"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23F613A5" w14:textId="77777777" w:rsidR="0039307F" w:rsidRPr="00165208" w:rsidRDefault="00000000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165208">
        <w:rPr>
          <w:rFonts w:ascii="Times New Roman" w:hAnsi="Times New Roman" w:cs="Times New Roman"/>
          <w:sz w:val="40"/>
          <w:szCs w:val="40"/>
        </w:rPr>
        <w:br/>
        <w:t xml:space="preserve">1.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Mô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tả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bài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toán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chính</w:t>
      </w:r>
      <w:proofErr w:type="spellEnd"/>
    </w:p>
    <w:p w14:paraId="2511BA97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rời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rạc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file (Word, PDF, Excel).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>:</w:t>
      </w:r>
    </w:p>
    <w:p w14:paraId="342FEB6D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793C2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C472D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63710C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thiệt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4C22F" w14:textId="7443B5FF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>:</w:t>
      </w:r>
    </w:p>
    <w:p w14:paraId="38CA6369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480EC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2A60B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</w:p>
    <w:p w14:paraId="2BEDE889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20C4A">
        <w:rPr>
          <w:rFonts w:ascii="Times New Roman" w:hAnsi="Times New Roman" w:cs="Times New Roman"/>
          <w:sz w:val="40"/>
          <w:szCs w:val="40"/>
        </w:rPr>
        <w:t xml:space="preserve">2.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Mô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tả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chi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tiết</w:t>
      </w:r>
      <w:proofErr w:type="spellEnd"/>
    </w:p>
    <w:p w14:paraId="60FE911B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 xml:space="preserve">2.1.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thống</w:t>
      </w:r>
      <w:proofErr w:type="spellEnd"/>
    </w:p>
    <w:p w14:paraId="2111A1A3" w14:textId="2A67FE4C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2A21D" w14:textId="72936CF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1F958" w14:textId="1CC84B40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77165" w14:textId="0C9655AC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61406" w14:textId="7E6152F0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nhở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AE60C" w14:textId="76B7CEE0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83938" w14:textId="7B735615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27F188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lastRenderedPageBreak/>
        <w:t xml:space="preserve">2.2. Các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(Actors)</w:t>
      </w:r>
    </w:p>
    <w:p w14:paraId="2F69E698" w14:textId="54529600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(Admin): </w:t>
      </w:r>
    </w:p>
    <w:p w14:paraId="0CC0162F" w14:textId="7D038CA7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FCF0F" w14:textId="0C37D0D1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73EF4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116DB92" w14:textId="7F51610D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27471" w14:textId="700534DE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64473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8B87D4D" w14:textId="2047DC9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>2.3. C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hức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chính</w:t>
      </w:r>
      <w:proofErr w:type="spellEnd"/>
    </w:p>
    <w:p w14:paraId="38ABD20F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A6502F" w14:textId="12CA2050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EE089" w14:textId="6F4653A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Upload file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8A9DC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tin: </w:t>
      </w:r>
    </w:p>
    <w:p w14:paraId="55F91857" w14:textId="55BBC6E3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79D04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ABF935F" w14:textId="1FC9CAC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857316" w14:textId="1DCD464E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mốc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9CE916" w14:textId="670EE511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(7, 15, 30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2A6BF84" w14:textId="03507F59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0E1295" w14:textId="42322BE9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B999F" w14:textId="2872AEB8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714B24" w14:textId="52A58982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C90E0" w14:textId="339910B3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EB152" w14:textId="11D16882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95DCE3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8A790AD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6558FB9" w14:textId="3FDCE770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lastRenderedPageBreak/>
        <w:t xml:space="preserve">2.4. Quy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14:paraId="2B778CA4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</w:p>
    <w:p w14:paraId="245B40A7" w14:textId="6F66004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upload file </w:t>
      </w:r>
    </w:p>
    <w:p w14:paraId="5BCC0EAC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2: Lưu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trữ</w:t>
      </w:r>
      <w:proofErr w:type="spellEnd"/>
    </w:p>
    <w:p w14:paraId="3E5BCBAE" w14:textId="3725B647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19AF7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3: Theo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dõi</w:t>
      </w:r>
      <w:proofErr w:type="spellEnd"/>
    </w:p>
    <w:p w14:paraId="6CC2DDE1" w14:textId="3CCE9FD4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6ED03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nhở</w:t>
      </w:r>
      <w:proofErr w:type="spellEnd"/>
    </w:p>
    <w:p w14:paraId="0C7F51B4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0C4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B6E100E" w14:textId="5DD66048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/email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6A9C44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5: Gia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4CF99280" w14:textId="0704611F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D762260" w14:textId="4E0EA89E" w:rsidR="00020C4A" w:rsidRPr="00020C4A" w:rsidRDefault="00165208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r w:rsidR="00020C4A" w:rsidRPr="00020C4A">
        <w:rPr>
          <w:rFonts w:ascii="Times New Roman" w:hAnsi="Times New Roman" w:cs="Times New Roman"/>
          <w:sz w:val="24"/>
          <w:szCs w:val="24"/>
        </w:rPr>
        <w:t xml:space="preserve">Gia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1899A" w14:textId="784588D3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D8B2C9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 xml:space="preserve">2.5.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luận</w:t>
      </w:r>
      <w:proofErr w:type="spellEnd"/>
    </w:p>
    <w:p w14:paraId="1B4F9AB2" w14:textId="4757C363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C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020C4A">
        <w:rPr>
          <w:rFonts w:ascii="Times New Roman" w:hAnsi="Times New Roman" w:cs="Times New Roman"/>
          <w:sz w:val="24"/>
          <w:szCs w:val="24"/>
        </w:rPr>
        <w:t>:</w:t>
      </w:r>
    </w:p>
    <w:p w14:paraId="57EE51B0" w14:textId="5A27E3B7" w:rsidR="00020C4A" w:rsidRPr="00020C4A" w:rsidRDefault="00165208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0C186" w14:textId="0CEF99FD" w:rsidR="00020C4A" w:rsidRPr="00020C4A" w:rsidRDefault="00165208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CD23CC" w14:textId="5EF33D66" w:rsidR="00020C4A" w:rsidRPr="00020C4A" w:rsidRDefault="00165208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E3152A" w14:textId="34875EA0" w:rsidR="00020C4A" w:rsidRPr="00020C4A" w:rsidRDefault="00165208" w:rsidP="001652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52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020C4A" w:rsidRPr="00020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700378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20C4A">
        <w:rPr>
          <w:rFonts w:ascii="Times New Roman" w:hAnsi="Times New Roman" w:cs="Times New Roman"/>
          <w:sz w:val="40"/>
          <w:szCs w:val="40"/>
        </w:rPr>
        <w:t xml:space="preserve">3.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Mô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tả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nội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dung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đề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tài</w:t>
      </w:r>
      <w:proofErr w:type="spellEnd"/>
    </w:p>
    <w:p w14:paraId="2941C133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020C4A">
        <w:rPr>
          <w:rFonts w:ascii="Times New Roman" w:hAnsi="Times New Roman" w:cs="Times New Roman"/>
          <w:sz w:val="30"/>
          <w:szCs w:val="30"/>
        </w:rPr>
        <w:t>Đề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tập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trung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mềm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khả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>:</w:t>
      </w:r>
    </w:p>
    <w:p w14:paraId="5A9D9A9E" w14:textId="4846018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r w:rsidR="00020C4A" w:rsidRPr="00020C4A">
        <w:rPr>
          <w:rFonts w:ascii="Times New Roman" w:hAnsi="Times New Roman" w:cs="Times New Roman"/>
          <w:sz w:val="30"/>
          <w:szCs w:val="30"/>
        </w:rPr>
        <w:t xml:space="preserve">Lưu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trữ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điện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tử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B41781C" w14:textId="40B59D57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r w:rsidR="00020C4A" w:rsidRPr="00020C4A">
        <w:rPr>
          <w:rFonts w:ascii="Times New Roman" w:hAnsi="Times New Roman" w:cs="Times New Roman"/>
          <w:sz w:val="30"/>
          <w:szCs w:val="30"/>
        </w:rPr>
        <w:t xml:space="preserve">Cung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giao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diện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thao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9A9CCC6" w14:textId="1261F1C4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sở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221927D" w14:textId="5284B9E7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lastRenderedPageBreak/>
        <w:t>-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triển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chức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nhắc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nhở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gia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CFD6E9F" w14:textId="48DCBA9E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Đảm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1899FDC" w14:textId="56F02839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r w:rsidR="00020C4A" w:rsidRPr="00020C4A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kê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7C66315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020C4A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0"/>
          <w:szCs w:val="30"/>
        </w:rPr>
        <w:t>dạng</w:t>
      </w:r>
      <w:proofErr w:type="spellEnd"/>
      <w:r w:rsidRPr="00020C4A">
        <w:rPr>
          <w:rFonts w:ascii="Times New Roman" w:hAnsi="Times New Roman" w:cs="Times New Roman"/>
          <w:sz w:val="30"/>
          <w:szCs w:val="30"/>
        </w:rPr>
        <w:t>:</w:t>
      </w:r>
    </w:p>
    <w:p w14:paraId="40D40441" w14:textId="6048B64C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desktop</w:t>
      </w:r>
    </w:p>
    <w:p w14:paraId="20B41379" w14:textId="078020E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165208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="00020C4A" w:rsidRPr="00020C4A">
        <w:rPr>
          <w:rFonts w:ascii="Times New Roman" w:hAnsi="Times New Roman" w:cs="Times New Roman"/>
          <w:sz w:val="30"/>
          <w:szCs w:val="30"/>
        </w:rPr>
        <w:t xml:space="preserve"> web</w:t>
      </w:r>
    </w:p>
    <w:p w14:paraId="77251D42" w14:textId="43D91E7C" w:rsidR="00020C4A" w:rsidRPr="00165208" w:rsidRDefault="00020C4A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165208">
        <w:rPr>
          <w:rFonts w:ascii="Times New Roman" w:hAnsi="Times New Roman" w:cs="Times New Roman"/>
          <w:sz w:val="40"/>
          <w:szCs w:val="40"/>
        </w:rPr>
        <w:t xml:space="preserve">4.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Nhiệm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vụ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đề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tài</w:t>
      </w:r>
      <w:proofErr w:type="spellEnd"/>
    </w:p>
    <w:p w14:paraId="65E0720C" w14:textId="608663C4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8426F9" w14:textId="1EAE2E19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D81EE2" w14:textId="1B2B2B0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425AAD5" w14:textId="621EA35A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Use Case Diagram </w:t>
      </w:r>
    </w:p>
    <w:p w14:paraId="541761FA" w14:textId="4C6D9E8B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Database (ERD) </w:t>
      </w:r>
    </w:p>
    <w:p w14:paraId="2016A14B" w14:textId="24681516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367C2F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846EAEC" w14:textId="47FDB79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CRUD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AF1D07" w14:textId="6B7A254D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Upload file </w:t>
      </w:r>
    </w:p>
    <w:p w14:paraId="0FF95F5A" w14:textId="47F5F34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CBAFF2" w14:textId="4183ECC0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29D637" w14:textId="7D1E4D6D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AA7062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20C4A">
        <w:rPr>
          <w:rFonts w:ascii="Times New Roman" w:hAnsi="Times New Roman" w:cs="Times New Roman"/>
          <w:sz w:val="40"/>
          <w:szCs w:val="40"/>
        </w:rPr>
        <w:t xml:space="preserve">5.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Nguồn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đầu</w:t>
      </w:r>
      <w:proofErr w:type="spellEnd"/>
      <w:r w:rsidRPr="00020C4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40"/>
          <w:szCs w:val="40"/>
        </w:rPr>
        <w:t>vào</w:t>
      </w:r>
      <w:proofErr w:type="spellEnd"/>
    </w:p>
    <w:p w14:paraId="22A629DC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20C4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>.</w:t>
      </w:r>
    </w:p>
    <w:p w14:paraId="5AF5C42C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BA0909F" w14:textId="0E8D39F9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>5.1. D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ữ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dùng</w:t>
      </w:r>
      <w:proofErr w:type="spellEnd"/>
    </w:p>
    <w:p w14:paraId="39D90A57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20C4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66E78A1" w14:textId="2173A719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lastRenderedPageBreak/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16AE33" w14:textId="6CDE3F20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25C213" w14:textId="25288EA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F935426" w14:textId="1FF6A452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1042BE" w14:textId="540AA1F9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DD667D" w14:textId="36F4B289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B19FBA" w14:textId="64720CE1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498600" w14:textId="06650F26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A68944" w14:textId="7F1EA91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20C4A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FECB253" w14:textId="5649DA67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: PDF, Word, Excel </w:t>
      </w:r>
    </w:p>
    <w:p w14:paraId="0681CB9C" w14:textId="6A4C95C8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File scan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6CDA27" w14:textId="58B275A5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6F9EE63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 xml:space="preserve">5.2.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thống</w:t>
      </w:r>
      <w:proofErr w:type="spellEnd"/>
    </w:p>
    <w:p w14:paraId="2D3B1073" w14:textId="68E41BAB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2E65D" w14:textId="12064E36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7C6EC6" w14:textId="13020FDF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(Admin,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2B29ED7" w14:textId="5127AC63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(email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698449C9" w14:textId="51581F1F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30FA041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 xml:space="preserve">5.3.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sinh</w:t>
      </w:r>
      <w:proofErr w:type="spellEnd"/>
    </w:p>
    <w:p w14:paraId="5983973B" w14:textId="77777777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84DA66D" w14:textId="7A0D2BA7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F65DF7" w14:textId="66508FC4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7FB9AE" w14:textId="3BA833D6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02FFBC" w14:textId="3ED96638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902F0E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01999A1" w14:textId="0AF044E8" w:rsidR="00020C4A" w:rsidRPr="00020C4A" w:rsidRDefault="00020C4A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20C4A">
        <w:rPr>
          <w:rFonts w:ascii="Times New Roman" w:hAnsi="Times New Roman" w:cs="Times New Roman"/>
          <w:sz w:val="26"/>
          <w:szCs w:val="26"/>
        </w:rPr>
        <w:lastRenderedPageBreak/>
        <w:t>Lịch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1277028" w14:textId="35334524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0690FE" w14:textId="3CAEBC7B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3F51519" w14:textId="77777777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20C4A">
        <w:rPr>
          <w:rFonts w:ascii="Times New Roman" w:hAnsi="Times New Roman" w:cs="Times New Roman"/>
          <w:sz w:val="32"/>
          <w:szCs w:val="32"/>
        </w:rPr>
        <w:t xml:space="preserve">5.4.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nhắc</w:t>
      </w:r>
      <w:proofErr w:type="spellEnd"/>
      <w:r w:rsidRPr="00020C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32"/>
          <w:szCs w:val="32"/>
        </w:rPr>
        <w:t>hạn</w:t>
      </w:r>
      <w:proofErr w:type="spellEnd"/>
    </w:p>
    <w:p w14:paraId="2C373C18" w14:textId="3C69FD75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0940A7" w14:textId="492D5562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4024201" w14:textId="6B316F4F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AAD318" w14:textId="62881A51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70F213" w14:textId="1A666F91" w:rsidR="00020C4A" w:rsidRPr="00020C4A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0378C6" w14:textId="413CC4D4" w:rsidR="00020C4A" w:rsidRPr="00020C4A" w:rsidRDefault="00020C4A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20C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20C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20C4A">
        <w:rPr>
          <w:rFonts w:ascii="Times New Roman" w:hAnsi="Times New Roman" w:cs="Times New Roman"/>
          <w:sz w:val="26"/>
          <w:szCs w:val="26"/>
        </w:rPr>
        <w:t>:</w:t>
      </w:r>
    </w:p>
    <w:p w14:paraId="753D34C5" w14:textId="5357C8BD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="00020C4A" w:rsidRPr="00020C4A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1E5889" w14:textId="69BCDEB0" w:rsidR="00020C4A" w:rsidRPr="00020C4A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20C4A" w:rsidRPr="00020C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0C4A" w:rsidRPr="00020C4A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p w14:paraId="6E7E04E2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165208">
        <w:rPr>
          <w:rFonts w:ascii="Times New Roman" w:hAnsi="Times New Roman" w:cs="Times New Roman"/>
          <w:sz w:val="40"/>
          <w:szCs w:val="40"/>
        </w:rPr>
        <w:t xml:space="preserve">6.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Kết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quả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đầu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mong</w:t>
      </w:r>
      <w:proofErr w:type="spellEnd"/>
      <w:r w:rsidRPr="0016520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40"/>
          <w:szCs w:val="40"/>
        </w:rPr>
        <w:t>muốn</w:t>
      </w:r>
      <w:proofErr w:type="spellEnd"/>
    </w:p>
    <w:p w14:paraId="738E4BC8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>:</w:t>
      </w:r>
    </w:p>
    <w:p w14:paraId="34FE3743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t xml:space="preserve">6.1. Thông tin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đồng</w:t>
      </w:r>
      <w:proofErr w:type="spellEnd"/>
    </w:p>
    <w:p w14:paraId="179AC5B5" w14:textId="64E22681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tin: </w:t>
      </w:r>
    </w:p>
    <w:p w14:paraId="279F655B" w14:textId="52EBFDAD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001B2B" w14:textId="426FB562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1F0290" w14:textId="528E3AC8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B1FBCC" w14:textId="3571DDC1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157E67" w14:textId="6C54F972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9EFF38" w14:textId="78161C0A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8B20453" w14:textId="033EA70B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5CBD18" w14:textId="159B0AC5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CF0C7F" w14:textId="15B427E5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21F489D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t xml:space="preserve">6.2.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lọc</w:t>
      </w:r>
      <w:proofErr w:type="spellEnd"/>
    </w:p>
    <w:p w14:paraId="65319F20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BB284A3" w14:textId="77F8DCC4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973E47" w14:textId="213A3AB3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3CF433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8710A2A" w14:textId="51EAA34B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9FCB97" w14:textId="31874BEA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5253FF" w14:textId="0EC9EAF5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86C8196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56D25F1" w14:textId="73477BFD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t xml:space="preserve">6.3. Thông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nhắc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hạn</w:t>
      </w:r>
      <w:proofErr w:type="spellEnd"/>
    </w:p>
    <w:p w14:paraId="57557341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4336340" w14:textId="386C97EC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735189" w14:textId="390D0DC7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0BD2F4" w14:textId="44D66B5A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A8C0D8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>:</w:t>
      </w:r>
    </w:p>
    <w:p w14:paraId="49FAEF04" w14:textId="70E13049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B05068" w14:textId="0A06637F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098B76" w14:textId="0C5E36AB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>:</w:t>
      </w:r>
    </w:p>
    <w:p w14:paraId="1E37F401" w14:textId="3223C618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987E70" w14:textId="21736116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3771BE" w14:textId="62603EB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271B51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DBD82F6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98FC3EB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10F2A7F" w14:textId="0A55D31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lastRenderedPageBreak/>
        <w:t xml:space="preserve">6.4. Báo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kê</w:t>
      </w:r>
      <w:proofErr w:type="spellEnd"/>
    </w:p>
    <w:p w14:paraId="4DDE270C" w14:textId="103C7472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E8CDA30" w14:textId="145E40DB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9B53AE" w14:textId="53D458C4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E617CC" w14:textId="69393C8A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2BC1EE" w14:textId="2D59CDCF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F471FE" w14:textId="01C69B41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1D107D1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6C5F8C3" w14:textId="2152D563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t>6.5. K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ết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dùng</w:t>
      </w:r>
      <w:proofErr w:type="spellEnd"/>
    </w:p>
    <w:p w14:paraId="03E5225E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64153E" w14:textId="77777777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28F9BA2" w14:textId="0C95AA24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r w:rsidRPr="00165208">
        <w:rPr>
          <w:rFonts w:ascii="Times New Roman" w:hAnsi="Times New Roman" w:cs="Times New Roman"/>
          <w:sz w:val="26"/>
          <w:szCs w:val="26"/>
        </w:rPr>
        <w:t xml:space="preserve">Admin </w:t>
      </w:r>
    </w:p>
    <w:p w14:paraId="5A523A7D" w14:textId="64ACDF0C" w:rsidR="00165208" w:rsidRPr="00165208" w:rsidRDefault="00165208" w:rsidP="00165208">
      <w:pPr>
        <w:tabs>
          <w:tab w:val="num" w:pos="144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9AC6CC" w14:textId="56F5C37F" w:rsidR="00165208" w:rsidRPr="00165208" w:rsidRDefault="00165208" w:rsidP="00165208">
      <w:pPr>
        <w:tabs>
          <w:tab w:val="num" w:pos="72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BABA64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65208">
        <w:rPr>
          <w:rFonts w:ascii="Times New Roman" w:hAnsi="Times New Roman" w:cs="Times New Roman"/>
          <w:sz w:val="32"/>
          <w:szCs w:val="32"/>
        </w:rPr>
        <w:t xml:space="preserve">6.6.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652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2"/>
          <w:szCs w:val="32"/>
        </w:rPr>
        <w:t>thống</w:t>
      </w:r>
      <w:proofErr w:type="spellEnd"/>
    </w:p>
    <w:p w14:paraId="4B8D61A6" w14:textId="1FBE7CC6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E7F68C" w14:textId="69C56EA0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D39ACE" w14:textId="5631E0E4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E675B4" w14:textId="77777777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165208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16520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36"/>
          <w:szCs w:val="36"/>
        </w:rPr>
        <w:t>luận</w:t>
      </w:r>
      <w:proofErr w:type="spellEnd"/>
    </w:p>
    <w:p w14:paraId="453E3BF4" w14:textId="6AE920A1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>:</w:t>
      </w:r>
    </w:p>
    <w:p w14:paraId="7F8ED701" w14:textId="177B0D5A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+</w:t>
      </w:r>
      <w:r w:rsidRPr="00165208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DB39A0" w14:textId="66BC0378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3E7721" w14:textId="55DE0143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6D1C30" w14:textId="40E34C0B" w:rsidR="00165208" w:rsidRPr="00165208" w:rsidRDefault="00165208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65208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652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208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41FDED21" w14:textId="77777777" w:rsidR="0039307F" w:rsidRPr="00165208" w:rsidRDefault="0039307F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57ED0AC" w14:textId="77777777" w:rsidR="0039307F" w:rsidRPr="00165208" w:rsidRDefault="0039307F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D182D7A" w14:textId="77777777" w:rsidR="0039307F" w:rsidRPr="00165208" w:rsidRDefault="0039307F" w:rsidP="0016520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39307F" w:rsidRPr="001652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62284" w14:textId="77777777" w:rsidR="00140CD6" w:rsidRDefault="00140CD6">
      <w:pPr>
        <w:spacing w:line="240" w:lineRule="auto"/>
      </w:pPr>
      <w:r>
        <w:separator/>
      </w:r>
    </w:p>
  </w:endnote>
  <w:endnote w:type="continuationSeparator" w:id="0">
    <w:p w14:paraId="4ECD6562" w14:textId="77777777" w:rsidR="00140CD6" w:rsidRDefault="00140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D564" w14:textId="77777777" w:rsidR="00140CD6" w:rsidRDefault="00140CD6">
      <w:pPr>
        <w:spacing w:after="0"/>
      </w:pPr>
      <w:r>
        <w:separator/>
      </w:r>
    </w:p>
  </w:footnote>
  <w:footnote w:type="continuationSeparator" w:id="0">
    <w:p w14:paraId="46B6000C" w14:textId="77777777" w:rsidR="00140CD6" w:rsidRDefault="00140C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887459"/>
    <w:multiLevelType w:val="singleLevel"/>
    <w:tmpl w:val="CC887459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1C640CC"/>
    <w:multiLevelType w:val="multilevel"/>
    <w:tmpl w:val="33C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D477E"/>
    <w:multiLevelType w:val="multilevel"/>
    <w:tmpl w:val="D48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54013"/>
    <w:multiLevelType w:val="multilevel"/>
    <w:tmpl w:val="C86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839C5"/>
    <w:multiLevelType w:val="hybridMultilevel"/>
    <w:tmpl w:val="385E010A"/>
    <w:lvl w:ilvl="0" w:tplc="73F284C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F5920"/>
    <w:multiLevelType w:val="multilevel"/>
    <w:tmpl w:val="E80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75F46"/>
    <w:multiLevelType w:val="multilevel"/>
    <w:tmpl w:val="B65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03E76"/>
    <w:multiLevelType w:val="multilevel"/>
    <w:tmpl w:val="D2C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20099"/>
    <w:multiLevelType w:val="multilevel"/>
    <w:tmpl w:val="585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15647"/>
    <w:multiLevelType w:val="multilevel"/>
    <w:tmpl w:val="735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96B49"/>
    <w:multiLevelType w:val="multilevel"/>
    <w:tmpl w:val="2B3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15315"/>
    <w:multiLevelType w:val="multilevel"/>
    <w:tmpl w:val="325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F5740"/>
    <w:multiLevelType w:val="multilevel"/>
    <w:tmpl w:val="DBA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15F67"/>
    <w:multiLevelType w:val="multilevel"/>
    <w:tmpl w:val="9D6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04811"/>
    <w:multiLevelType w:val="multilevel"/>
    <w:tmpl w:val="F83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F40E5"/>
    <w:multiLevelType w:val="multilevel"/>
    <w:tmpl w:val="AF5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40E37"/>
    <w:multiLevelType w:val="multilevel"/>
    <w:tmpl w:val="020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7723E"/>
    <w:multiLevelType w:val="multilevel"/>
    <w:tmpl w:val="EB9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50748"/>
    <w:multiLevelType w:val="hybridMultilevel"/>
    <w:tmpl w:val="08BC4F98"/>
    <w:lvl w:ilvl="0" w:tplc="84866CA8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A0E72"/>
    <w:multiLevelType w:val="multilevel"/>
    <w:tmpl w:val="B44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80BCC"/>
    <w:multiLevelType w:val="multilevel"/>
    <w:tmpl w:val="71DE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14C67"/>
    <w:multiLevelType w:val="multilevel"/>
    <w:tmpl w:val="820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62754"/>
    <w:multiLevelType w:val="multilevel"/>
    <w:tmpl w:val="0F3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07D94"/>
    <w:multiLevelType w:val="multilevel"/>
    <w:tmpl w:val="EA9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D6072"/>
    <w:multiLevelType w:val="multilevel"/>
    <w:tmpl w:val="887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42AB5"/>
    <w:multiLevelType w:val="multilevel"/>
    <w:tmpl w:val="44A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B3E52"/>
    <w:multiLevelType w:val="multilevel"/>
    <w:tmpl w:val="1E2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45D72"/>
    <w:multiLevelType w:val="multilevel"/>
    <w:tmpl w:val="2F6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41E6D"/>
    <w:multiLevelType w:val="multilevel"/>
    <w:tmpl w:val="F06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A4DB8"/>
    <w:multiLevelType w:val="multilevel"/>
    <w:tmpl w:val="8F2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C1F3C"/>
    <w:multiLevelType w:val="multilevel"/>
    <w:tmpl w:val="D86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43468">
    <w:abstractNumId w:val="6"/>
  </w:num>
  <w:num w:numId="2" w16cid:durableId="476184839">
    <w:abstractNumId w:val="4"/>
  </w:num>
  <w:num w:numId="3" w16cid:durableId="1429153828">
    <w:abstractNumId w:val="3"/>
  </w:num>
  <w:num w:numId="4" w16cid:durableId="1543403071">
    <w:abstractNumId w:val="5"/>
  </w:num>
  <w:num w:numId="5" w16cid:durableId="847057260">
    <w:abstractNumId w:val="2"/>
  </w:num>
  <w:num w:numId="6" w16cid:durableId="1144784300">
    <w:abstractNumId w:val="1"/>
  </w:num>
  <w:num w:numId="7" w16cid:durableId="34474467">
    <w:abstractNumId w:val="0"/>
  </w:num>
  <w:num w:numId="8" w16cid:durableId="1566062454">
    <w:abstractNumId w:val="18"/>
  </w:num>
  <w:num w:numId="9" w16cid:durableId="1721392296">
    <w:abstractNumId w:val="28"/>
  </w:num>
  <w:num w:numId="10" w16cid:durableId="1925921061">
    <w:abstractNumId w:val="34"/>
  </w:num>
  <w:num w:numId="11" w16cid:durableId="2008901405">
    <w:abstractNumId w:val="35"/>
  </w:num>
  <w:num w:numId="12" w16cid:durableId="96021615">
    <w:abstractNumId w:val="17"/>
  </w:num>
  <w:num w:numId="13" w16cid:durableId="1974820872">
    <w:abstractNumId w:val="27"/>
  </w:num>
  <w:num w:numId="14" w16cid:durableId="134106669">
    <w:abstractNumId w:val="31"/>
  </w:num>
  <w:num w:numId="15" w16cid:durableId="1292173352">
    <w:abstractNumId w:val="30"/>
  </w:num>
  <w:num w:numId="16" w16cid:durableId="1792020133">
    <w:abstractNumId w:val="21"/>
  </w:num>
  <w:num w:numId="17" w16cid:durableId="1998066700">
    <w:abstractNumId w:val="33"/>
  </w:num>
  <w:num w:numId="18" w16cid:durableId="783619787">
    <w:abstractNumId w:val="26"/>
  </w:num>
  <w:num w:numId="19" w16cid:durableId="1060784348">
    <w:abstractNumId w:val="32"/>
  </w:num>
  <w:num w:numId="20" w16cid:durableId="845636933">
    <w:abstractNumId w:val="36"/>
  </w:num>
  <w:num w:numId="21" w16cid:durableId="1810130548">
    <w:abstractNumId w:val="22"/>
  </w:num>
  <w:num w:numId="22" w16cid:durableId="1639915738">
    <w:abstractNumId w:val="13"/>
  </w:num>
  <w:num w:numId="23" w16cid:durableId="479074745">
    <w:abstractNumId w:val="8"/>
  </w:num>
  <w:num w:numId="24" w16cid:durableId="827399017">
    <w:abstractNumId w:val="11"/>
  </w:num>
  <w:num w:numId="25" w16cid:durableId="36974895">
    <w:abstractNumId w:val="25"/>
  </w:num>
  <w:num w:numId="26" w16cid:durableId="542206967">
    <w:abstractNumId w:val="15"/>
  </w:num>
  <w:num w:numId="27" w16cid:durableId="1998683011">
    <w:abstractNumId w:val="29"/>
  </w:num>
  <w:num w:numId="28" w16cid:durableId="392435583">
    <w:abstractNumId w:val="14"/>
  </w:num>
  <w:num w:numId="29" w16cid:durableId="599411020">
    <w:abstractNumId w:val="12"/>
  </w:num>
  <w:num w:numId="30" w16cid:durableId="1627737086">
    <w:abstractNumId w:val="23"/>
  </w:num>
  <w:num w:numId="31" w16cid:durableId="209000253">
    <w:abstractNumId w:val="7"/>
  </w:num>
  <w:num w:numId="32" w16cid:durableId="2094818738">
    <w:abstractNumId w:val="20"/>
  </w:num>
  <w:num w:numId="33" w16cid:durableId="1151363719">
    <w:abstractNumId w:val="19"/>
  </w:num>
  <w:num w:numId="34" w16cid:durableId="916521100">
    <w:abstractNumId w:val="9"/>
  </w:num>
  <w:num w:numId="35" w16cid:durableId="286471796">
    <w:abstractNumId w:val="16"/>
  </w:num>
  <w:num w:numId="36" w16cid:durableId="243807136">
    <w:abstractNumId w:val="24"/>
  </w:num>
  <w:num w:numId="37" w16cid:durableId="19528562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4A"/>
    <w:rsid w:val="00034616"/>
    <w:rsid w:val="0006063C"/>
    <w:rsid w:val="00140CD6"/>
    <w:rsid w:val="0015074B"/>
    <w:rsid w:val="00165208"/>
    <w:rsid w:val="0029639D"/>
    <w:rsid w:val="00326F90"/>
    <w:rsid w:val="0039307F"/>
    <w:rsid w:val="00AA1D8D"/>
    <w:rsid w:val="00B47730"/>
    <w:rsid w:val="00CB0664"/>
    <w:rsid w:val="00CC5146"/>
    <w:rsid w:val="00D54B47"/>
    <w:rsid w:val="00FC693F"/>
    <w:rsid w:val="21F51C20"/>
    <w:rsid w:val="3B5D456E"/>
    <w:rsid w:val="42D84CBA"/>
    <w:rsid w:val="5C1D00AB"/>
    <w:rsid w:val="789F446A"/>
    <w:rsid w:val="799F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9955D"/>
  <w14:defaultImageDpi w14:val="300"/>
  <w15:docId w15:val="{CD8175AC-B90A-4011-9C08-C33697E7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2013-12-23T23:15:00Z</dcterms:created>
  <dcterms:modified xsi:type="dcterms:W3CDTF">2026-03-22T16:48:00Z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eyJoZGlkIjoiMDhhZDZlZjhjYWExYWQyYThlNzc4YTlhOGIwOGQzMmEiLCJ1c2VySWQiOiIxMzkyMDI5MzY2NzE1In0=</vt:lpwstr>
  </property>
  <property fmtid="{D5CDD505-2E9C-101B-9397-08002B2CF9AE}" pid="3" name="KSOProductBuildVer">
    <vt:lpwstr>1033-12.1.0.25242</vt:lpwstr>
  </property>
  <property fmtid="{D5CDD505-2E9C-101B-9397-08002B2CF9AE}" pid="4" name="ICV">
    <vt:lpwstr>410632ACF5614709B6D2491E707D3D74_13</vt:lpwstr>
  </property>
</Properties>
</file>